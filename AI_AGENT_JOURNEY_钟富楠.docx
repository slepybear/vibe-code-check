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62989">
      <w:pPr>
        <w:pStyle w:val="3"/>
      </w:pPr>
      <w:r>
        <w:t>我用 AI Agent 2 天做了个</w:t>
      </w:r>
      <w:r>
        <w:rPr>
          <w:rFonts w:hint="eastAsia"/>
          <w:lang w:val="en-US" w:eastAsia="zh-CN"/>
        </w:rPr>
        <w:t>专门面向Vibe Coding的</w:t>
      </w:r>
      <w:bookmarkStart w:id="0" w:name="_GoBack"/>
      <w:bookmarkEnd w:id="0"/>
      <w:r>
        <w:t>面试工具</w:t>
      </w:r>
    </w:p>
    <w:p w14:paraId="3856DD58"/>
    <w:p w14:paraId="24DA92E6">
      <w:pPr>
        <w:pStyle w:val="4"/>
      </w:pPr>
      <w:r>
        <w:t>为什么做这个？</w:t>
      </w:r>
    </w:p>
    <w:p w14:paraId="46D2144B"/>
    <w:p w14:paraId="2859EBE5">
      <w:r>
        <w:t>面试的时候我发现一个很无语的事：现在都 2026 年了，很多公司还在用 LeetCode 刷题来面试程序员。</w:t>
      </w:r>
    </w:p>
    <w:p w14:paraId="15E4F643">
      <w:r>
        <w:t>但问题是，LeetCode 根本测不出一个开发者的真实水平。特别是现在大家都用 AI 写代码了，面试更应该看的是：你能不能用 AI 把一个真实需求落地。</w:t>
      </w:r>
    </w:p>
    <w:p w14:paraId="1F66C53F">
      <w:r>
        <w:t>所以我想做一个面试工具——让候选人现场做一个真实的业务场景，而不是背算法题。但</w:t>
      </w:r>
      <w:r>
        <w:rPr>
          <w:rFonts w:hint="eastAsia" w:eastAsia="宋体"/>
          <w:lang w:val="en-US" w:eastAsia="zh-CN"/>
        </w:rPr>
        <w:t>如果没有AI，</w:t>
      </w:r>
      <w:r>
        <w:t>一个人从零开始搞这种东西，</w:t>
      </w:r>
      <w:r>
        <w:rPr>
          <w:rFonts w:hint="eastAsia" w:eastAsia="宋体"/>
          <w:lang w:val="en-US" w:eastAsia="zh-CN"/>
        </w:rPr>
        <w:t>可能没有几个月都搞不过来</w:t>
      </w:r>
      <w:r>
        <w:t>。</w:t>
      </w:r>
    </w:p>
    <w:p w14:paraId="392C30AC">
      <w:pPr>
        <w:pStyle w:val="4"/>
      </w:pPr>
      <w:r>
        <w:t>AI Agent 帮我干了什么</w:t>
      </w:r>
    </w:p>
    <w:p w14:paraId="44271235"/>
    <w:p w14:paraId="45B8942A">
      <w:r>
        <w:t>我用了 Trae（</w:t>
      </w:r>
      <w:r>
        <w:rPr>
          <w:rFonts w:hint="eastAsia" w:eastAsia="宋体"/>
          <w:lang w:val="en-US" w:eastAsia="zh-CN"/>
        </w:rPr>
        <w:t>虽然不如CC和Cursor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但国内模型不限量免费很香</w:t>
      </w:r>
      <w:r>
        <w:t>），2 天就把 VibeCode Check 搞出来了：</w:t>
      </w:r>
    </w:p>
    <w:p w14:paraId="144B4737">
      <w:r>
        <w:t>第一天：</w:t>
      </w:r>
    </w:p>
    <w:p w14:paraId="6B0E925F">
      <w:pPr>
        <w:pStyle w:val="16"/>
      </w:pPr>
      <w:r>
        <w:t>搭 Next.js 项目，配 Tailwind</w:t>
      </w:r>
    </w:p>
    <w:p w14:paraId="327DCC1F">
      <w:pPr>
        <w:pStyle w:val="16"/>
      </w:pPr>
      <w:r>
        <w:t>接 Monaco Editor（代码编辑器）</w:t>
      </w:r>
    </w:p>
    <w:p w14:paraId="4117255B">
      <w:pPr>
        <w:pStyle w:val="16"/>
      </w:pPr>
      <w:r>
        <w:t>做 iframe 实时预览</w:t>
      </w:r>
    </w:p>
    <w:p w14:paraId="4F73BFA1">
      <w:pPr>
        <w:pStyle w:val="16"/>
      </w:pPr>
      <w:r>
        <w:t>写 9 道面试题（初级/中级/高级各 3 道）</w:t>
      </w:r>
    </w:p>
    <w:p w14:paraId="75893D81"/>
    <w:p w14:paraId="21F8C66F">
      <w:r>
        <w:t>第二天：</w:t>
      </w:r>
    </w:p>
    <w:p w14:paraId="5D4CB661">
      <w:pPr>
        <w:pStyle w:val="16"/>
      </w:pPr>
      <w:r>
        <w:t>做面试官面板 + 候选人编码界面</w:t>
      </w:r>
    </w:p>
    <w:p w14:paraId="5160EAD2">
      <w:pPr>
        <w:pStyle w:val="16"/>
      </w:pPr>
      <w:r>
        <w:t>加图片上传功能</w:t>
      </w:r>
    </w:p>
    <w:p w14:paraId="16D3EE6E">
      <w:pPr>
        <w:pStyle w:val="16"/>
      </w:pPr>
      <w:r>
        <w:t>代码导出（JSZip 打包）</w:t>
      </w:r>
    </w:p>
    <w:p w14:paraId="4ED33EED">
      <w:pPr>
        <w:pStyle w:val="16"/>
      </w:pPr>
      <w:r>
        <w:t>部署到 Vercel</w:t>
      </w:r>
    </w:p>
    <w:p w14:paraId="4F3BA801"/>
    <w:p w14:paraId="39E2F75B">
      <w:r>
        <w:t>以前这种活我自己干至少两</w:t>
      </w:r>
      <w:r>
        <w:rPr>
          <w:rFonts w:hint="eastAsia" w:eastAsia="宋体"/>
          <w:lang w:val="en-US" w:eastAsia="zh-CN"/>
        </w:rPr>
        <w:t>个月</w:t>
      </w:r>
      <w:r>
        <w:t>，这次两天搞定。而且代码质量比我一个人写还好——Agent 会提醒我注意边界情况、帮我优化结构。</w:t>
      </w:r>
    </w:p>
    <w:p w14:paraId="3B6B8B6F"/>
    <w:p w14:paraId="0286B5EB">
      <w:pPr>
        <w:pStyle w:val="4"/>
      </w:pPr>
      <w:r>
        <w:t>还有个坑没填完</w:t>
      </w:r>
    </w:p>
    <w:p w14:paraId="66AC9405"/>
    <w:p w14:paraId="3C17174A">
      <w:r>
        <w:t>工具是能用了，但有个 bug 一直没彻底解决：图片显示不出来。</w:t>
      </w:r>
    </w:p>
    <w:p w14:paraId="6C43F8AB">
      <w:r>
        <w:t>这个问题分两部分：</w:t>
      </w:r>
    </w:p>
    <w:p w14:paraId="1370825C">
      <w:pPr>
        <w:pStyle w:val="5"/>
      </w:pPr>
      <w:r>
        <w:t>1. 代码逻辑问题</w:t>
      </w:r>
    </w:p>
    <w:p w14:paraId="4EA59909">
      <w:r>
        <w:t>我的预览是用 iframe 沙箱跑的，图片上传后转成 base64 存在内存里。然后在生成预览 HTML 的时候，把代码里的图片路径替换成 base64 内容。</w:t>
      </w:r>
    </w:p>
    <w:p w14:paraId="0A1F8684">
      <w:r>
        <w:t>现在的替换逻辑只处理了一种情况：</w:t>
      </w:r>
    </w:p>
    <w:p w14:paraId="1467BD91">
      <w:r>
        <w:t>&lt;img src="logo.png"&gt;  ✅ 这个能替换</w:t>
      </w:r>
    </w:p>
    <w:p w14:paraId="4675E76F">
      <w:r>
        <w:t>但这几种就不行了：</w:t>
      </w:r>
    </w:p>
    <w:p w14:paraId="1637030F">
      <w:r>
        <w:t>background-image: url('logo.png');  ❌ CSS 背景图没处理</w:t>
      </w:r>
    </w:p>
    <w:p w14:paraId="4F7F9497">
      <w:r>
        <w:t>img.src = 'logo.png';  ❌ JS 动态赋值没处理</w:t>
      </w:r>
    </w:p>
    <w:p w14:paraId="4D72067B">
      <w:r>
        <w:t>&lt;img src=./logo.png&gt;  ❌ 不带引号的也没处理</w:t>
      </w:r>
    </w:p>
    <w:p w14:paraId="5505C60B">
      <w:pPr>
        <w:pStyle w:val="5"/>
      </w:pPr>
      <w:r>
        <w:t>2. 环境差异问题</w:t>
      </w:r>
    </w:p>
    <w:p w14:paraId="7F20C96E">
      <w:r>
        <w:t>更麻烦的是，同样的代码在不同环境下表现不一样：</w:t>
      </w:r>
    </w:p>
    <w:p w14:paraId="3059ACD1">
      <w:pPr>
        <w:pStyle w:val="16"/>
      </w:pPr>
      <w:r>
        <w:t>在豆包的 Code Interpreter 里跑，图片能正常显示</w:t>
      </w:r>
    </w:p>
    <w:p w14:paraId="78B0A043">
      <w:pPr>
        <w:pStyle w:val="16"/>
      </w:pPr>
      <w:r>
        <w:t>部署到 Vercel 上之后，有些图片就显示不了了</w:t>
      </w:r>
    </w:p>
    <w:p w14:paraId="6B63247A">
      <w:pPr>
        <w:pStyle w:val="16"/>
      </w:pPr>
      <w:r>
        <w:t>本地开发环境又和线上环境不一样</w:t>
      </w:r>
    </w:p>
    <w:p w14:paraId="4D379C0D">
      <w:r>
        <w:t>我怀疑是 iframe 沙箱的安全策略、base64 编码处理，或者不同浏览器的兼容性问题。这个问题说大不大说小不小，但修起来挺烦的——要考虑的情况太多了。</w:t>
      </w:r>
    </w:p>
    <w:p w14:paraId="657FFC05">
      <w:pPr>
        <w:pStyle w:val="4"/>
      </w:pPr>
      <w:r>
        <w:t>我觉得理想的 Agent 应该怎么做</w:t>
      </w:r>
    </w:p>
    <w:p w14:paraId="666A4ECF">
      <w:r>
        <w:t>与其让 Agent 一个个去匹配各种写法，不如换个思路：</w:t>
      </w:r>
    </w:p>
    <w:p w14:paraId="082A7A68">
      <w:r>
        <w:t>方案一：拦截层方案</w:t>
      </w:r>
    </w:p>
    <w:p w14:paraId="76FA3587">
      <w:r>
        <w:t>不在字符串层面做替换，而是在 iframe 里拦截所有资源请求。不管代码怎么引用图片，只要请求过来了，我就从虚拟文件系统里把对应的 base64 返回去。这样不管你是 `&lt;img src&gt;`、`url()` 还是 `img.src =`，统统都能处理。</w:t>
      </w:r>
    </w:p>
    <w:p w14:paraId="37DC6BAB">
      <w:r>
        <w:t>方案二：多环境测试</w:t>
      </w:r>
    </w:p>
    <w:p w14:paraId="582DD462">
      <w:r>
        <w:t>Agent 能自动在不同环境里测试：</w:t>
      </w:r>
    </w:p>
    <w:p w14:paraId="163BFD67">
      <w:pPr>
        <w:pStyle w:val="16"/>
      </w:pPr>
      <w:r>
        <w:t>本地开发环境</w:t>
      </w:r>
    </w:p>
    <w:p w14:paraId="5E40D635">
      <w:pPr>
        <w:pStyle w:val="16"/>
      </w:pPr>
      <w:r>
        <w:t>线上部署环境（Vercel）</w:t>
      </w:r>
    </w:p>
    <w:p w14:paraId="5C1CA6F2">
      <w:pPr>
        <w:pStyle w:val="16"/>
      </w:pPr>
      <w:r>
        <w:t>不同浏览器（Chrome、Firefox、Safari）</w:t>
      </w:r>
    </w:p>
    <w:p w14:paraId="7E445C7E">
      <w:pPr>
        <w:pStyle w:val="16"/>
      </w:pPr>
      <w:r>
        <w:t>不同 AI 平台的 Code Interpreter 环境</w:t>
      </w:r>
    </w:p>
    <w:p w14:paraId="41A4EFF9">
      <w:r>
        <w:t>这样就能自动发现环境差异问题，而不是等用户反馈才知道。</w:t>
      </w:r>
    </w:p>
    <w:p w14:paraId="0667716F">
      <w:r>
        <w:t>方案三：静态分析 + 可视化</w:t>
      </w:r>
    </w:p>
    <w:p w14:paraId="27E4C228">
      <w:r>
        <w:t>Agent 扫一遍代码，把所有涉及图片的地方标出来——哪些能正常显示、哪些会挂掉，用不同颜色高亮。这样开发者一眼就能看出问题在哪，而不是等到预览里才发现图片没了。</w:t>
      </w:r>
    </w:p>
    <w:p w14:paraId="15EFF339">
      <w:pPr>
        <w:jc w:val="center"/>
      </w:pPr>
      <w:r>
        <w:t>__________________________________________________</w:t>
      </w:r>
    </w:p>
    <w:p w14:paraId="3FCC0734">
      <w:pPr>
        <w:pStyle w:val="4"/>
      </w:pPr>
      <w:r>
        <w:t>总结</w:t>
      </w:r>
    </w:p>
    <w:p w14:paraId="6A8F80E7">
      <w:r>
        <w:t>说实话，没有 AI Agent 这个项目我大概率不会启动——光是想想搭框架就够劝退的了。有了 Agent 之后，我能把精力放在产品设计和用户体验上，脏活累活交给它。</w:t>
      </w:r>
    </w:p>
    <w:p w14:paraId="7A5EE81F">
      <w:r>
        <w:t>当然 Agent 也不是万能的，比如上面那个图片显示的问题，它目前还做不到完美解决。但我相信随着 Agent 能力的提升，这些问题都会慢慢被攻克。</w:t>
      </w:r>
    </w:p>
    <w:p w14:paraId="2FF0E060">
      <w:r>
        <w:t>项目地址： https://out-drab-phi.vercel.app</w:t>
      </w:r>
    </w:p>
    <w:p w14:paraId="06EDB728">
      <w:r>
        <w:t>代码仓库： 就在这个目录下</w:t>
      </w:r>
    </w:p>
    <w:p w14:paraId="541608BF">
      <w:r>
        <w:t>有兴趣的话可以直接在线体验。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F2D02EF"/>
    <w:rsid w:val="EBEB2623"/>
    <w:rsid w:val="EFB2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David</cp:lastModifiedBy>
  <dcterms:modified xsi:type="dcterms:W3CDTF">2026-04-02T16:12:50Z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1D2F49AB38371D21E524CE69ABE35736_42</vt:lpwstr>
  </property>
</Properties>
</file>